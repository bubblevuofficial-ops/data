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B25" w:rsidRDefault="003C4A95">
      <w:pPr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0" w:name="_GoBack"/>
      <w:bookmarkEnd w:id="0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Fall 2022 </w:t>
      </w:r>
    </w:p>
    <w:p w:rsidR="00213B25" w:rsidRDefault="003C4A95">
      <w:pPr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CS304 - Object Oriented Programming </w:t>
      </w:r>
    </w:p>
    <w:p w:rsidR="00213B25" w:rsidRDefault="003C4A95">
      <w:pPr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Final Term Sample Paper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1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What is the keyword used in templates in C++?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z w:val="24"/>
          <w:szCs w:val="24"/>
        </w:rPr>
        <w:t>. class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B. typename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C. both class &amp; typename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D. function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1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What is the purpose of using the "::" template-template </w:t>
      </w:r>
      <w:r>
        <w:rPr>
          <w:rFonts w:ascii="Calibri" w:eastAsia="Calibri" w:hAnsi="Calibri" w:cs="Calibri"/>
          <w:color w:val="000000"/>
          <w:sz w:val="24"/>
          <w:szCs w:val="24"/>
        </w:rPr>
        <w:t>parameter in C++?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A. Binding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B. Rebinding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C. Both binding &amp; rebinding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D. Reusing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1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What does not require instantiation in C++?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Pr="00F31777" w:rsidRDefault="003C4A95">
      <w:pPr>
        <w:ind w:left="720"/>
        <w:rPr>
          <w:rFonts w:ascii="Calibri" w:eastAsia="Calibri" w:hAnsi="Calibri" w:cs="Calibri"/>
          <w:b/>
          <w:color w:val="FF0000"/>
          <w:sz w:val="24"/>
          <w:szCs w:val="24"/>
        </w:rPr>
      </w:pPr>
      <w:r w:rsidRPr="00F31777">
        <w:rPr>
          <w:rFonts w:ascii="Calibri" w:eastAsia="Calibri" w:hAnsi="Calibri" w:cs="Calibri"/>
          <w:b/>
          <w:color w:val="FF0000"/>
          <w:sz w:val="24"/>
          <w:szCs w:val="24"/>
        </w:rPr>
        <w:t>A. Functions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B. Non-virtual member function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C. Member class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D. All of the mentioned 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1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What is the keyword </w:t>
      </w:r>
      <w:r>
        <w:rPr>
          <w:rFonts w:ascii="Calibri" w:eastAsia="Calibri" w:hAnsi="Calibri" w:cs="Calibri"/>
          <w:color w:val="000000"/>
          <w:sz w:val="24"/>
          <w:szCs w:val="24"/>
        </w:rPr>
        <w:t>used to define user-defined data types in C++?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A. def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B. union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C. typedef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D. type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1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What is the scope of data types defined with typedef in C++?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A. Inside that block only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B. Whole program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C. Outside the program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D. Main function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1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What i</w:t>
      </w:r>
      <w:r>
        <w:rPr>
          <w:rFonts w:ascii="Calibri" w:eastAsia="Calibri" w:hAnsi="Calibri" w:cs="Calibri"/>
          <w:color w:val="000000"/>
          <w:sz w:val="24"/>
          <w:szCs w:val="24"/>
        </w:rPr>
        <w:t>s a template in C++?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A. A formula for creating a generic class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B. A tool for manipulating a class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C. A way of creating attributes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D. None of the </w:t>
      </w:r>
      <w:r>
        <w:rPr>
          <w:sz w:val="24"/>
          <w:szCs w:val="24"/>
        </w:rPr>
        <w:t>given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1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What is used for generic programming in C++?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A. Modules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B. Templates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C. Virtual </w:t>
      </w:r>
      <w:r>
        <w:rPr>
          <w:rFonts w:ascii="Calibri" w:eastAsia="Calibri" w:hAnsi="Calibri" w:cs="Calibri"/>
          <w:color w:val="000000"/>
          <w:sz w:val="24"/>
          <w:szCs w:val="24"/>
        </w:rPr>
        <w:t>functions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D. Abstract Classes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1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What can be passed by non-type template parameters at compile time in C++?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A. int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B. float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C. Constant expression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D. </w:t>
      </w:r>
      <w:r>
        <w:rPr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har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1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Function template in C++  is way of creating a function___________.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A. without a class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B.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with an exact type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C. without blank spaces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D. without specifying the exact type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1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sz w:val="24"/>
          <w:szCs w:val="24"/>
        </w:rPr>
        <w:t>Which of the following is not an advantage of using Templates in C++?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ind w:left="720"/>
        <w:rPr>
          <w:b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A. </w:t>
      </w:r>
      <w:r>
        <w:rPr>
          <w:sz w:val="24"/>
          <w:szCs w:val="24"/>
        </w:rPr>
        <w:t xml:space="preserve">High Reliability  </w:t>
      </w:r>
      <w:r>
        <w:rPr>
          <w:b/>
          <w:sz w:val="24"/>
          <w:szCs w:val="24"/>
        </w:rPr>
        <w:t>(Correct)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sz w:val="24"/>
          <w:szCs w:val="24"/>
        </w:rPr>
        <w:t>B. Reusability</w:t>
      </w:r>
      <w:r>
        <w:rPr>
          <w:sz w:val="24"/>
          <w:szCs w:val="24"/>
        </w:rPr>
        <w:br/>
        <w:t xml:space="preserve">C. Writability </w:t>
      </w:r>
    </w:p>
    <w:p w:rsidR="00213B25" w:rsidRDefault="003C4A95">
      <w:pPr>
        <w:ind w:left="720"/>
        <w:rPr>
          <w:sz w:val="21"/>
          <w:szCs w:val="21"/>
        </w:rPr>
      </w:pPr>
      <w:r>
        <w:rPr>
          <w:sz w:val="24"/>
          <w:szCs w:val="24"/>
        </w:rPr>
        <w:t xml:space="preserve">D. Generic Programming </w:t>
      </w:r>
    </w:p>
    <w:p w:rsidR="00213B25" w:rsidRDefault="00213B25">
      <w:pPr>
        <w:ind w:left="720"/>
        <w:rPr>
          <w:sz w:val="24"/>
          <w:szCs w:val="24"/>
        </w:rPr>
      </w:pPr>
    </w:p>
    <w:p w:rsidR="00213B25" w:rsidRDefault="003C4A9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Which </w:t>
      </w:r>
      <w:r>
        <w:rPr>
          <w:sz w:val="24"/>
          <w:szCs w:val="24"/>
        </w:rPr>
        <w:t>one of the following is not a type of inheritance in C++?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A. </w:t>
      </w:r>
      <w:r>
        <w:rPr>
          <w:sz w:val="24"/>
          <w:szCs w:val="24"/>
        </w:rPr>
        <w:t>public</w:t>
      </w:r>
    </w:p>
    <w:p w:rsidR="00213B25" w:rsidRDefault="003C4A95">
      <w:pPr>
        <w:ind w:left="720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B. </w:t>
      </w:r>
      <w:r>
        <w:rPr>
          <w:sz w:val="24"/>
          <w:szCs w:val="24"/>
        </w:rPr>
        <w:t xml:space="preserve">virtual 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C. </w:t>
      </w:r>
      <w:r>
        <w:rPr>
          <w:sz w:val="24"/>
          <w:szCs w:val="24"/>
        </w:rPr>
        <w:t>private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D. </w:t>
      </w:r>
      <w:r>
        <w:rPr>
          <w:sz w:val="24"/>
          <w:szCs w:val="24"/>
        </w:rPr>
        <w:t>protected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1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In C++ inheritance, is it possible for a child class to initialize its indirect base classes through its       constructor initialization list? 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A. Yes, it is possible 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B. No, it is not possible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C. It depends on the implementation.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D. </w:t>
      </w:r>
      <w:r>
        <w:rPr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nly if the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indirect base classes are direct base classes of the child class.</w:t>
      </w:r>
    </w:p>
    <w:p w:rsidR="00213B25" w:rsidRDefault="00213B25">
      <w:pPr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13. How many classes are required to implement the multiple inheritance in a program?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A. Only two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B. At least two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C. At least three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D. Only four</w:t>
      </w:r>
    </w:p>
    <w:p w:rsidR="00213B25" w:rsidRDefault="00213B2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14. _____________ is </w:t>
      </w:r>
      <w:r>
        <w:rPr>
          <w:sz w:val="24"/>
          <w:szCs w:val="24"/>
        </w:rPr>
        <w:t xml:space="preserve">used to </w:t>
      </w:r>
      <w:r>
        <w:rPr>
          <w:sz w:val="24"/>
          <w:szCs w:val="24"/>
        </w:rPr>
        <w:t>solve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multiple inheritance </w:t>
      </w:r>
      <w:r>
        <w:rPr>
          <w:sz w:val="24"/>
          <w:szCs w:val="24"/>
        </w:rPr>
        <w:t>issues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213B25" w:rsidRDefault="003C4A95">
      <w:pPr>
        <w:numPr>
          <w:ilvl w:val="0"/>
          <w:numId w:val="2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Virtual inheritance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numPr>
          <w:ilvl w:val="0"/>
          <w:numId w:val="2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Friend functions</w:t>
      </w:r>
    </w:p>
    <w:p w:rsidR="00213B25" w:rsidRDefault="003C4A95">
      <w:pPr>
        <w:numPr>
          <w:ilvl w:val="0"/>
          <w:numId w:val="2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Generic programming.</w:t>
      </w:r>
    </w:p>
    <w:p w:rsidR="00213B25" w:rsidRDefault="003C4A95">
      <w:pPr>
        <w:numPr>
          <w:ilvl w:val="0"/>
          <w:numId w:val="2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Templates </w:t>
      </w:r>
    </w:p>
    <w:p w:rsidR="00213B25" w:rsidRDefault="00213B2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15. What is multiple inheritance in Object-Oriented (OO) programming?</w:t>
      </w:r>
    </w:p>
    <w:p w:rsidR="00213B25" w:rsidRDefault="00213B2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>A.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 derived class inherits from multiple base classes.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B. a base class inherits from multiple derived classes. 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C. a class inherits from a single base class</w:t>
      </w:r>
      <w:r>
        <w:rPr>
          <w:sz w:val="24"/>
          <w:szCs w:val="24"/>
        </w:rPr>
        <w:t>.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D. a class cannot inherit from any base class.</w:t>
      </w:r>
    </w:p>
    <w:p w:rsidR="00213B25" w:rsidRDefault="00213B2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ind w:left="360"/>
        <w:rPr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16.</w:t>
      </w:r>
      <w:r>
        <w:rPr>
          <w:sz w:val="24"/>
          <w:szCs w:val="24"/>
        </w:rPr>
        <w:t xml:space="preserve">A/an __________ is a template definition of methods and variables of a class and its object cannot be </w:t>
      </w:r>
      <w:r>
        <w:rPr>
          <w:sz w:val="24"/>
          <w:szCs w:val="24"/>
        </w:rPr>
        <w:t>instantiated.</w:t>
      </w:r>
    </w:p>
    <w:p w:rsidR="00213B25" w:rsidRDefault="003C4A95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virtual class</w:t>
      </w:r>
    </w:p>
    <w:p w:rsidR="00213B25" w:rsidRDefault="003C4A95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static class</w:t>
      </w:r>
    </w:p>
    <w:p w:rsidR="00213B25" w:rsidRDefault="003C4A95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concrete class</w:t>
      </w:r>
    </w:p>
    <w:p w:rsidR="00213B25" w:rsidRDefault="003C4A95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abstract class(</w:t>
      </w:r>
      <w:r>
        <w:rPr>
          <w:b/>
          <w:sz w:val="24"/>
          <w:szCs w:val="24"/>
        </w:rPr>
        <w:t>Correct</w:t>
      </w:r>
      <w:r>
        <w:rPr>
          <w:sz w:val="24"/>
          <w:szCs w:val="24"/>
        </w:rPr>
        <w:t>)</w:t>
      </w:r>
    </w:p>
    <w:p w:rsidR="00213B25" w:rsidRDefault="00213B25">
      <w:pPr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ind w:left="360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17. Specialization (Restriction) can be implemented using both ______ and ___________ inheritance.</w:t>
      </w:r>
    </w:p>
    <w:p w:rsidR="00213B25" w:rsidRDefault="003C4A95">
      <w:pPr>
        <w:numPr>
          <w:ilvl w:val="0"/>
          <w:numId w:val="4"/>
        </w:numPr>
        <w:tabs>
          <w:tab w:val="left" w:pos="800"/>
        </w:tabs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Public, Protected</w:t>
      </w:r>
    </w:p>
    <w:p w:rsidR="00213B25" w:rsidRDefault="003C4A95">
      <w:pPr>
        <w:numPr>
          <w:ilvl w:val="0"/>
          <w:numId w:val="4"/>
        </w:numPr>
        <w:tabs>
          <w:tab w:val="left" w:pos="800"/>
        </w:tabs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Private Protected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numPr>
          <w:ilvl w:val="0"/>
          <w:numId w:val="4"/>
        </w:numPr>
        <w:tabs>
          <w:tab w:val="left" w:pos="800"/>
        </w:tabs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Virtual, Protected</w:t>
      </w:r>
    </w:p>
    <w:p w:rsidR="00213B25" w:rsidRDefault="003C4A95">
      <w:pPr>
        <w:numPr>
          <w:ilvl w:val="0"/>
          <w:numId w:val="4"/>
        </w:numPr>
        <w:tabs>
          <w:tab w:val="left" w:pos="800"/>
        </w:tabs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Public, </w:t>
      </w:r>
      <w:r>
        <w:rPr>
          <w:rFonts w:ascii="Calibri" w:eastAsia="Calibri" w:hAnsi="Calibri" w:cs="Calibri"/>
          <w:color w:val="000000"/>
          <w:sz w:val="24"/>
          <w:szCs w:val="24"/>
        </w:rPr>
        <w:t>Virtual</w:t>
      </w:r>
    </w:p>
    <w:p w:rsidR="00213B25" w:rsidRDefault="00213B25">
      <w:pPr>
        <w:numPr>
          <w:ilvl w:val="0"/>
          <w:numId w:val="4"/>
        </w:numPr>
        <w:tabs>
          <w:tab w:val="left" w:pos="800"/>
        </w:tabs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5"/>
        </w:numPr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Correct format to declare a template function is _______________.</w:t>
      </w:r>
    </w:p>
    <w:p w:rsidR="00213B25" w:rsidRDefault="003C4A95">
      <w:pPr>
        <w:numPr>
          <w:ilvl w:val="0"/>
          <w:numId w:val="6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template&lt; class T &gt;</w:t>
      </w:r>
    </w:p>
    <w:p w:rsidR="00213B25" w:rsidRDefault="003C4A95">
      <w:pPr>
        <w:ind w:left="108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void funName( T x ); 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213B25">
      <w:pPr>
        <w:ind w:left="1080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6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template&lt; classfunction T &gt;</w:t>
      </w:r>
    </w:p>
    <w:p w:rsidR="00213B25" w:rsidRDefault="003C4A95">
      <w:pPr>
        <w:ind w:left="108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void funName( T x );</w:t>
      </w:r>
    </w:p>
    <w:p w:rsidR="00213B25" w:rsidRDefault="00213B25">
      <w:pPr>
        <w:ind w:left="1080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6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template&lt; Function T &gt;</w:t>
      </w:r>
    </w:p>
    <w:p w:rsidR="00213B25" w:rsidRDefault="003C4A95">
      <w:pPr>
        <w:ind w:left="108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void funName( T x );</w:t>
      </w:r>
    </w:p>
    <w:p w:rsidR="00213B25" w:rsidRDefault="00213B25">
      <w:pPr>
        <w:ind w:left="1080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6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template&lt; class T function F&gt;</w:t>
      </w:r>
    </w:p>
    <w:p w:rsidR="00213B25" w:rsidRDefault="003C4A95">
      <w:pPr>
        <w:ind w:left="108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voi</w:t>
      </w:r>
      <w:r>
        <w:rPr>
          <w:rFonts w:ascii="Calibri" w:eastAsia="Calibri" w:hAnsi="Calibri" w:cs="Calibri"/>
          <w:color w:val="000000"/>
          <w:sz w:val="24"/>
          <w:szCs w:val="24"/>
        </w:rPr>
        <w:t>d funName( T x );</w:t>
      </w:r>
    </w:p>
    <w:p w:rsidR="00213B25" w:rsidRDefault="00213B25">
      <w:pPr>
        <w:ind w:left="1080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5"/>
        </w:numPr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sz w:val="24"/>
          <w:szCs w:val="24"/>
        </w:rPr>
        <w:t>The target function for a call is selected at run-time is known as_____________.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A. </w:t>
      </w:r>
      <w:r>
        <w:rPr>
          <w:sz w:val="24"/>
          <w:szCs w:val="24"/>
        </w:rPr>
        <w:t>Dynamic binding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B. </w:t>
      </w:r>
      <w:r>
        <w:rPr>
          <w:sz w:val="24"/>
          <w:szCs w:val="24"/>
        </w:rPr>
        <w:t>Static binding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bookmarkStart w:id="1" w:name="_heading=h.gjdgxs" w:colFirst="0" w:colLast="0"/>
      <w:bookmarkEnd w:id="1"/>
      <w:r>
        <w:rPr>
          <w:rFonts w:ascii="Calibri" w:eastAsia="Calibri" w:hAnsi="Calibri" w:cs="Calibri"/>
          <w:color w:val="000000"/>
          <w:sz w:val="24"/>
          <w:szCs w:val="24"/>
        </w:rPr>
        <w:t xml:space="preserve">C. </w:t>
      </w:r>
      <w:r>
        <w:rPr>
          <w:sz w:val="24"/>
          <w:szCs w:val="24"/>
        </w:rPr>
        <w:t>Function binding</w:t>
      </w: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D. Object binding</w:t>
      </w:r>
    </w:p>
    <w:p w:rsidR="00213B25" w:rsidRDefault="00213B2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5"/>
        </w:numPr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 mechanism that enables us to </w:t>
      </w:r>
      <w:r>
        <w:rPr>
          <w:sz w:val="24"/>
          <w:szCs w:val="24"/>
        </w:rPr>
        <w:t>write a single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function or class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that </w:t>
      </w:r>
      <w:r>
        <w:rPr>
          <w:rFonts w:ascii="Calibri" w:eastAsia="Calibri" w:hAnsi="Calibri" w:cs="Calibri"/>
          <w:color w:val="000000"/>
          <w:sz w:val="24"/>
          <w:szCs w:val="24"/>
        </w:rPr>
        <w:t>works for all data types is known as _________.</w:t>
      </w:r>
    </w:p>
    <w:p w:rsidR="00213B25" w:rsidRDefault="00213B25">
      <w:pPr>
        <w:rPr>
          <w:sz w:val="24"/>
          <w:szCs w:val="24"/>
        </w:rPr>
      </w:pPr>
    </w:p>
    <w:p w:rsidR="00213B25" w:rsidRDefault="003C4A95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Generic programming (</w:t>
      </w:r>
      <w:r>
        <w:rPr>
          <w:b/>
          <w:sz w:val="24"/>
          <w:szCs w:val="24"/>
        </w:rPr>
        <w:t>Correct</w:t>
      </w:r>
      <w:r>
        <w:rPr>
          <w:sz w:val="24"/>
          <w:szCs w:val="24"/>
        </w:rPr>
        <w:t>)</w:t>
      </w:r>
    </w:p>
    <w:p w:rsidR="00213B25" w:rsidRDefault="003C4A95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Imperative programming</w:t>
      </w:r>
    </w:p>
    <w:p w:rsidR="00213B25" w:rsidRDefault="003C4A95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Functional programming</w:t>
      </w:r>
    </w:p>
    <w:p w:rsidR="00213B25" w:rsidRDefault="003C4A95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Logic programming</w:t>
      </w:r>
    </w:p>
    <w:p w:rsidR="00213B25" w:rsidRDefault="00213B25">
      <w:pPr>
        <w:rPr>
          <w:sz w:val="24"/>
          <w:szCs w:val="24"/>
        </w:rPr>
      </w:pPr>
    </w:p>
    <w:p w:rsidR="00213B25" w:rsidRDefault="00213B25">
      <w:pPr>
        <w:rPr>
          <w:sz w:val="24"/>
          <w:szCs w:val="24"/>
        </w:rPr>
      </w:pPr>
    </w:p>
    <w:p w:rsidR="00213B25" w:rsidRDefault="003C4A95">
      <w:pPr>
        <w:numPr>
          <w:ilvl w:val="0"/>
          <w:numId w:val="5"/>
        </w:numPr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sz w:val="24"/>
          <w:szCs w:val="24"/>
        </w:rPr>
        <w:t>What is the purpose of using a cursor pointer declared outside an aggregate object?</w:t>
      </w:r>
    </w:p>
    <w:p w:rsidR="00213B25" w:rsidRDefault="00213B25">
      <w:pPr>
        <w:rPr>
          <w:sz w:val="24"/>
          <w:szCs w:val="24"/>
        </w:rPr>
      </w:pPr>
    </w:p>
    <w:p w:rsidR="00213B25" w:rsidRDefault="003C4A95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Traverse elements (</w:t>
      </w:r>
      <w:r w:rsidRPr="003C4A95">
        <w:rPr>
          <w:b/>
          <w:sz w:val="24"/>
          <w:szCs w:val="24"/>
        </w:rPr>
        <w:t>Correct</w:t>
      </w:r>
      <w:r>
        <w:rPr>
          <w:sz w:val="24"/>
          <w:szCs w:val="24"/>
        </w:rPr>
        <w:t>)</w:t>
      </w:r>
    </w:p>
    <w:p w:rsidR="00213B25" w:rsidRDefault="003C4A95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Store fixed value</w:t>
      </w:r>
    </w:p>
    <w:p w:rsidR="00213B25" w:rsidRDefault="003C4A95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Store multiple values</w:t>
      </w:r>
    </w:p>
    <w:p w:rsidR="00213B25" w:rsidRDefault="003C4A95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Store address</w:t>
      </w:r>
    </w:p>
    <w:p w:rsidR="00213B25" w:rsidRDefault="00213B25">
      <w:pPr>
        <w:rPr>
          <w:sz w:val="24"/>
          <w:szCs w:val="24"/>
        </w:rPr>
      </w:pPr>
    </w:p>
    <w:p w:rsidR="00213B25" w:rsidRDefault="00213B25">
      <w:pPr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numPr>
          <w:ilvl w:val="0"/>
          <w:numId w:val="5"/>
        </w:numPr>
        <w:ind w:left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Which of the following is not a method to traverse the element in a cursor?</w:t>
      </w:r>
    </w:p>
    <w:p w:rsidR="00213B25" w:rsidRDefault="003C4A95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T* first()</w:t>
      </w:r>
    </w:p>
    <w:p w:rsidR="00213B25" w:rsidRDefault="003C4A95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T* beyond()</w:t>
      </w:r>
    </w:p>
    <w:p w:rsidR="00213B25" w:rsidRDefault="003C4A95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T* next( T* )</w:t>
      </w:r>
    </w:p>
    <w:p w:rsidR="00213B25" w:rsidRDefault="003C4A95">
      <w:pPr>
        <w:numPr>
          <w:ilvl w:val="0"/>
          <w:numId w:val="9"/>
        </w:num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T* prev(T*) 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213B25">
      <w:pPr>
        <w:rPr>
          <w:rFonts w:ascii="Calibri" w:eastAsia="Calibri" w:hAnsi="Calibri" w:cs="Calibri"/>
          <w:b/>
          <w:sz w:val="24"/>
          <w:szCs w:val="24"/>
        </w:rPr>
      </w:pPr>
    </w:p>
    <w:p w:rsidR="00213B25" w:rsidRDefault="003C4A95">
      <w:pPr>
        <w:numPr>
          <w:ilvl w:val="0"/>
          <w:numId w:val="5"/>
        </w:numPr>
        <w:ind w:left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Cursor works fine when we have _______ memory.</w:t>
      </w:r>
    </w:p>
    <w:p w:rsidR="00213B25" w:rsidRDefault="003C4A95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Contagious 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Non-contagious</w:t>
      </w:r>
    </w:p>
    <w:p w:rsidR="00213B25" w:rsidRDefault="003C4A95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Static</w:t>
      </w:r>
    </w:p>
    <w:p w:rsidR="00213B25" w:rsidRDefault="003C4A95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Dynamic</w:t>
      </w:r>
    </w:p>
    <w:p w:rsidR="00213B25" w:rsidRDefault="00213B25">
      <w:pPr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numPr>
          <w:ilvl w:val="0"/>
          <w:numId w:val="5"/>
        </w:numPr>
        <w:ind w:left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Which of the following is not a key component of STL (Standard Template Library)?</w:t>
      </w:r>
    </w:p>
    <w:p w:rsidR="00213B25" w:rsidRDefault="003C4A95">
      <w:pPr>
        <w:numPr>
          <w:ilvl w:val="0"/>
          <w:numId w:val="1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Containers</w:t>
      </w:r>
    </w:p>
    <w:p w:rsidR="00213B25" w:rsidRDefault="003C4A95">
      <w:pPr>
        <w:numPr>
          <w:ilvl w:val="0"/>
          <w:numId w:val="1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Iterators</w:t>
      </w:r>
    </w:p>
    <w:p w:rsidR="00213B25" w:rsidRDefault="003C4A95">
      <w:pPr>
        <w:numPr>
          <w:ilvl w:val="0"/>
          <w:numId w:val="1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Algorithms</w:t>
      </w:r>
    </w:p>
    <w:p w:rsidR="00213B25" w:rsidRDefault="003C4A95">
      <w:pPr>
        <w:numPr>
          <w:ilvl w:val="0"/>
          <w:numId w:val="1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Map 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213B25">
      <w:pPr>
        <w:rPr>
          <w:rFonts w:ascii="Calibri" w:eastAsia="Calibri" w:hAnsi="Calibri" w:cs="Calibri"/>
          <w:b/>
          <w:sz w:val="24"/>
          <w:szCs w:val="24"/>
        </w:rPr>
      </w:pPr>
    </w:p>
    <w:p w:rsidR="00213B25" w:rsidRDefault="003C4A95">
      <w:pPr>
        <w:numPr>
          <w:ilvl w:val="0"/>
          <w:numId w:val="5"/>
        </w:numPr>
        <w:ind w:left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Which of the following is not a Sequence Container?</w:t>
      </w:r>
    </w:p>
    <w:p w:rsidR="00213B25" w:rsidRDefault="003C4A95">
      <w:pPr>
        <w:numPr>
          <w:ilvl w:val="0"/>
          <w:numId w:val="1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Iterator</w:t>
      </w:r>
    </w:p>
    <w:p w:rsidR="00213B25" w:rsidRDefault="003C4A95">
      <w:pPr>
        <w:numPr>
          <w:ilvl w:val="0"/>
          <w:numId w:val="1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Deque</w:t>
      </w:r>
    </w:p>
    <w:p w:rsidR="00213B25" w:rsidRDefault="003C4A95">
      <w:pPr>
        <w:numPr>
          <w:ilvl w:val="0"/>
          <w:numId w:val="1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Map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numPr>
          <w:ilvl w:val="0"/>
          <w:numId w:val="1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</w:t>
      </w:r>
    </w:p>
    <w:p w:rsidR="00213B25" w:rsidRDefault="00213B25">
      <w:pPr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numPr>
          <w:ilvl w:val="0"/>
          <w:numId w:val="5"/>
        </w:numPr>
        <w:ind w:left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hich of the following is Not a type of Error handling technique?</w:t>
      </w:r>
    </w:p>
    <w:p w:rsidR="00213B25" w:rsidRDefault="003C4A95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Graceful Termination</w:t>
      </w:r>
    </w:p>
    <w:p w:rsidR="00213B25" w:rsidRDefault="003C4A95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Return an illegal value</w:t>
      </w:r>
    </w:p>
    <w:p w:rsidR="00213B25" w:rsidRDefault="003C4A95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Return a value 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Return code form a function</w:t>
      </w:r>
    </w:p>
    <w:p w:rsidR="00213B25" w:rsidRDefault="003C4A95">
      <w:pPr>
        <w:numPr>
          <w:ilvl w:val="0"/>
          <w:numId w:val="5"/>
        </w:numPr>
        <w:ind w:left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Which of the following follows the multi-pass algorithm?</w:t>
      </w:r>
    </w:p>
    <w:p w:rsidR="00213B25" w:rsidRDefault="003C4A95">
      <w:pPr>
        <w:numPr>
          <w:ilvl w:val="0"/>
          <w:numId w:val="1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Input Iterator</w:t>
      </w:r>
    </w:p>
    <w:p w:rsidR="00213B25" w:rsidRDefault="003C4A95">
      <w:pPr>
        <w:numPr>
          <w:ilvl w:val="0"/>
          <w:numId w:val="1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Output Iterator</w:t>
      </w:r>
    </w:p>
    <w:p w:rsidR="00213B25" w:rsidRDefault="003C4A95">
      <w:pPr>
        <w:numPr>
          <w:ilvl w:val="0"/>
          <w:numId w:val="1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Random Access Iterator</w:t>
      </w:r>
    </w:p>
    <w:p w:rsidR="00213B25" w:rsidRDefault="003C4A95">
      <w:pPr>
        <w:numPr>
          <w:ilvl w:val="0"/>
          <w:numId w:val="1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Bi-directional Iterator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numPr>
          <w:ilvl w:val="0"/>
          <w:numId w:val="5"/>
        </w:numPr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 copy of an element is made using ____________ , when an element is inserted into a container.</w:t>
      </w:r>
    </w:p>
    <w:p w:rsidR="00213B25" w:rsidRDefault="003C4A95">
      <w:pPr>
        <w:numPr>
          <w:ilvl w:val="0"/>
          <w:numId w:val="15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Copy constructor</w:t>
      </w:r>
    </w:p>
    <w:p w:rsidR="00213B25" w:rsidRDefault="003C4A95">
      <w:pPr>
        <w:numPr>
          <w:ilvl w:val="0"/>
          <w:numId w:val="15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Assignment operator</w:t>
      </w:r>
    </w:p>
    <w:p w:rsidR="00213B25" w:rsidRDefault="003C4A95">
      <w:pPr>
        <w:numPr>
          <w:ilvl w:val="0"/>
          <w:numId w:val="15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Copy constructor and Assignment operator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numPr>
          <w:ilvl w:val="0"/>
          <w:numId w:val="15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Destructor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5"/>
        </w:numPr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___</w:t>
      </w:r>
      <w:r>
        <w:rPr>
          <w:rFonts w:ascii="Calibri" w:eastAsia="Calibri" w:hAnsi="Calibri" w:cs="Calibri"/>
          <w:sz w:val="24"/>
          <w:szCs w:val="24"/>
        </w:rPr>
        <w:t>___________ provides faster retrieval of data based on keys.</w:t>
      </w:r>
    </w:p>
    <w:p w:rsidR="00213B25" w:rsidRDefault="003C4A95">
      <w:pPr>
        <w:numPr>
          <w:ilvl w:val="0"/>
          <w:numId w:val="16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Associative container 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numPr>
          <w:ilvl w:val="0"/>
          <w:numId w:val="16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Sequence container</w:t>
      </w:r>
    </w:p>
    <w:p w:rsidR="00213B25" w:rsidRDefault="003C4A95">
      <w:pPr>
        <w:numPr>
          <w:ilvl w:val="0"/>
          <w:numId w:val="16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Input Iterator</w:t>
      </w:r>
    </w:p>
    <w:p w:rsidR="00213B25" w:rsidRDefault="003C4A95">
      <w:pPr>
        <w:numPr>
          <w:ilvl w:val="0"/>
          <w:numId w:val="16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Random Access Iterator</w:t>
      </w:r>
    </w:p>
    <w:p w:rsidR="00213B25" w:rsidRDefault="00213B25">
      <w:pPr>
        <w:ind w:left="840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5"/>
        </w:numPr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10101"/>
          <w:sz w:val="24"/>
          <w:szCs w:val="24"/>
        </w:rPr>
        <w:t>_____________  can traverse the elements of a container without exposing the internal representation of t</w:t>
      </w:r>
      <w:r>
        <w:rPr>
          <w:rFonts w:ascii="Calibri" w:eastAsia="Calibri" w:hAnsi="Calibri" w:cs="Calibri"/>
          <w:color w:val="010101"/>
          <w:sz w:val="24"/>
          <w:szCs w:val="24"/>
        </w:rPr>
        <w:t>he container.</w:t>
      </w:r>
    </w:p>
    <w:p w:rsidR="00213B25" w:rsidRDefault="003C4A95">
      <w:pPr>
        <w:numPr>
          <w:ilvl w:val="0"/>
          <w:numId w:val="17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10101"/>
          <w:sz w:val="24"/>
          <w:szCs w:val="24"/>
        </w:rPr>
        <w:t>Cursor</w:t>
      </w:r>
    </w:p>
    <w:p w:rsidR="00213B25" w:rsidRDefault="003C4A95">
      <w:pPr>
        <w:numPr>
          <w:ilvl w:val="0"/>
          <w:numId w:val="17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10101"/>
          <w:sz w:val="24"/>
          <w:szCs w:val="24"/>
        </w:rPr>
        <w:lastRenderedPageBreak/>
        <w:t xml:space="preserve">Iterator 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numPr>
          <w:ilvl w:val="0"/>
          <w:numId w:val="17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Algorithm</w:t>
      </w:r>
    </w:p>
    <w:p w:rsidR="00213B25" w:rsidRDefault="003C4A95">
      <w:pPr>
        <w:numPr>
          <w:ilvl w:val="0"/>
          <w:numId w:val="17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Sequence Container</w:t>
      </w:r>
    </w:p>
    <w:p w:rsidR="00213B25" w:rsidRDefault="003C4A95">
      <w:pPr>
        <w:numPr>
          <w:ilvl w:val="0"/>
          <w:numId w:val="5"/>
        </w:numPr>
        <w:spacing w:before="280" w:after="280"/>
        <w:ind w:left="360"/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 xml:space="preserve">In order to overload </w:t>
      </w:r>
      <w:r>
        <w:rPr>
          <w:b/>
          <w:color w:val="0E101A"/>
          <w:sz w:val="24"/>
          <w:szCs w:val="24"/>
        </w:rPr>
        <w:t xml:space="preserve">() </w:t>
      </w:r>
      <w:r>
        <w:rPr>
          <w:rFonts w:ascii="Calibri" w:eastAsia="Calibri" w:hAnsi="Calibri" w:cs="Calibri"/>
          <w:color w:val="0E101A"/>
          <w:sz w:val="24"/>
          <w:szCs w:val="24"/>
        </w:rPr>
        <w:t>operator, the function must be a ____________ function. </w:t>
      </w:r>
    </w:p>
    <w:p w:rsidR="00213B25" w:rsidRDefault="003C4A95">
      <w:pPr>
        <w:numPr>
          <w:ilvl w:val="0"/>
          <w:numId w:val="18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member 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(Correct)</w:t>
      </w:r>
    </w:p>
    <w:p w:rsidR="00213B25" w:rsidRDefault="003C4A95">
      <w:pPr>
        <w:numPr>
          <w:ilvl w:val="0"/>
          <w:numId w:val="18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static </w:t>
      </w:r>
    </w:p>
    <w:p w:rsidR="00213B25" w:rsidRDefault="003C4A95">
      <w:pPr>
        <w:numPr>
          <w:ilvl w:val="0"/>
          <w:numId w:val="18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Non-static</w:t>
      </w:r>
    </w:p>
    <w:p w:rsidR="00213B25" w:rsidRDefault="003C4A95">
      <w:pPr>
        <w:numPr>
          <w:ilvl w:val="0"/>
          <w:numId w:val="18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parameterized</w:t>
      </w:r>
    </w:p>
    <w:p w:rsidR="00213B25" w:rsidRDefault="003C4A95">
      <w:pPr>
        <w:spacing w:after="240"/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br/>
        <w:t xml:space="preserve">32. </w:t>
      </w:r>
      <w:r>
        <w:rPr>
          <w:rFonts w:ascii="Calibri" w:eastAsia="Calibri" w:hAnsi="Calibri" w:cs="Calibri"/>
          <w:color w:val="0E101A"/>
          <w:sz w:val="24"/>
          <w:szCs w:val="24"/>
        </w:rPr>
        <w:t>Which of the following</w:t>
      </w:r>
      <w:r>
        <w:rPr>
          <w:color w:val="0E101A"/>
          <w:sz w:val="24"/>
          <w:szCs w:val="24"/>
        </w:rPr>
        <w:t xml:space="preserve"> statement 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is not an </w:t>
      </w:r>
      <w:r>
        <w:rPr>
          <w:color w:val="0E101A"/>
          <w:sz w:val="24"/>
          <w:szCs w:val="24"/>
        </w:rPr>
        <w:t xml:space="preserve">using </w:t>
      </w:r>
      <w:r>
        <w:rPr>
          <w:rFonts w:ascii="Calibri" w:eastAsia="Calibri" w:hAnsi="Calibri" w:cs="Calibri"/>
          <w:color w:val="0E101A"/>
          <w:sz w:val="24"/>
          <w:szCs w:val="24"/>
        </w:rPr>
        <w:t>a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unary operator? </w:t>
      </w:r>
    </w:p>
    <w:p w:rsidR="00213B25" w:rsidRDefault="003C4A95">
      <w:pPr>
        <w:numPr>
          <w:ilvl w:val="0"/>
          <w:numId w:val="19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--x</w:t>
      </w:r>
    </w:p>
    <w:p w:rsidR="00213B25" w:rsidRDefault="003C4A95">
      <w:pPr>
        <w:numPr>
          <w:ilvl w:val="0"/>
          <w:numId w:val="19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-(x++)</w:t>
      </w:r>
    </w:p>
    <w:p w:rsidR="00213B25" w:rsidRDefault="003C4A95">
      <w:pPr>
        <w:numPr>
          <w:ilvl w:val="0"/>
          <w:numId w:val="19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!(*ptr ++)</w:t>
      </w:r>
    </w:p>
    <w:p w:rsidR="00213B25" w:rsidRDefault="003C4A95">
      <w:pPr>
        <w:numPr>
          <w:ilvl w:val="0"/>
          <w:numId w:val="19"/>
        </w:numPr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 xml:space="preserve">x+ptr 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213B25">
      <w:pPr>
        <w:ind w:left="840"/>
        <w:rPr>
          <w:rFonts w:ascii="Calibri" w:eastAsia="Calibri" w:hAnsi="Calibri" w:cs="Calibri"/>
          <w:color w:val="0E101A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33. The output of the follwing code snippet is ____________. </w:t>
      </w:r>
    </w:p>
    <w:p w:rsidR="00213B25" w:rsidRDefault="003C4A95">
      <w:pPr>
        <w:ind w:left="720" w:firstLine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int x = 1, y = 2;</w:t>
      </w:r>
    </w:p>
    <w:p w:rsidR="00213B25" w:rsidRDefault="003C4A95">
      <w:pPr>
        <w:ind w:left="720" w:firstLine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cout &lt;&lt; y++;</w:t>
      </w:r>
    </w:p>
    <w:p w:rsidR="00213B25" w:rsidRDefault="003C4A95">
      <w:pPr>
        <w:ind w:left="720" w:firstLine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cout &lt;&lt; y;</w:t>
      </w:r>
    </w:p>
    <w:p w:rsidR="00213B25" w:rsidRDefault="00213B25">
      <w:pPr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numPr>
          <w:ilvl w:val="0"/>
          <w:numId w:val="20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 xml:space="preserve">23 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numPr>
          <w:ilvl w:val="0"/>
          <w:numId w:val="20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12</w:t>
      </w:r>
    </w:p>
    <w:p w:rsidR="00213B25" w:rsidRDefault="003C4A95">
      <w:pPr>
        <w:numPr>
          <w:ilvl w:val="0"/>
          <w:numId w:val="20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21</w:t>
      </w:r>
    </w:p>
    <w:p w:rsidR="00213B25" w:rsidRDefault="003C4A95">
      <w:pPr>
        <w:numPr>
          <w:ilvl w:val="0"/>
          <w:numId w:val="20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32</w:t>
      </w:r>
    </w:p>
    <w:p w:rsidR="00213B25" w:rsidRDefault="003C4A95">
      <w:p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br/>
        <w:t xml:space="preserve">34. 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Which of the following is not the correct way to implement a </w:t>
      </w:r>
      <w:r>
        <w:rPr>
          <w:rFonts w:ascii="Calibri" w:eastAsia="Calibri" w:hAnsi="Calibri" w:cs="Calibri"/>
          <w:color w:val="0E101A"/>
          <w:sz w:val="24"/>
          <w:szCs w:val="24"/>
        </w:rPr>
        <w:t>post-increment operator? </w:t>
      </w:r>
    </w:p>
    <w:p w:rsidR="00213B25" w:rsidRDefault="003C4A95">
      <w:pPr>
        <w:numPr>
          <w:ilvl w:val="0"/>
          <w:numId w:val="21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 xml:space="preserve">y++ = x; 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numPr>
          <w:ilvl w:val="0"/>
          <w:numId w:val="21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y = x++;</w:t>
      </w:r>
    </w:p>
    <w:p w:rsidR="00213B25" w:rsidRDefault="003C4A95">
      <w:pPr>
        <w:numPr>
          <w:ilvl w:val="0"/>
          <w:numId w:val="21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x = y++;</w:t>
      </w:r>
    </w:p>
    <w:p w:rsidR="00213B25" w:rsidRDefault="003C4A95">
      <w:pPr>
        <w:numPr>
          <w:ilvl w:val="0"/>
          <w:numId w:val="21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y = y++;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22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Which of the following depicts the correct output of the following lines of code? </w:t>
      </w:r>
    </w:p>
    <w:p w:rsidR="00213B25" w:rsidRDefault="003C4A95">
      <w:pPr>
        <w:ind w:left="720" w:firstLine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int x = 2, y = 2;</w:t>
      </w:r>
    </w:p>
    <w:p w:rsidR="00213B25" w:rsidRDefault="003C4A95">
      <w:pPr>
        <w:ind w:left="144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++++y;</w:t>
      </w:r>
    </w:p>
    <w:p w:rsidR="00213B25" w:rsidRDefault="003C4A95">
      <w:pPr>
        <w:ind w:left="720" w:firstLine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cout &lt;&lt; y;</w:t>
      </w:r>
    </w:p>
    <w:p w:rsidR="00213B25" w:rsidRDefault="003C4A95">
      <w:pPr>
        <w:ind w:left="720" w:firstLine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++y = x;</w:t>
      </w:r>
    </w:p>
    <w:p w:rsidR="00213B25" w:rsidRDefault="003C4A95">
      <w:pPr>
        <w:ind w:left="720" w:firstLine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cout &lt;&lt; y;</w:t>
      </w:r>
    </w:p>
    <w:p w:rsidR="00213B25" w:rsidRDefault="003C4A95">
      <w:pPr>
        <w:numPr>
          <w:ilvl w:val="0"/>
          <w:numId w:val="23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42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numPr>
          <w:ilvl w:val="0"/>
          <w:numId w:val="23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22</w:t>
      </w:r>
    </w:p>
    <w:p w:rsidR="00213B25" w:rsidRDefault="003C4A95">
      <w:pPr>
        <w:numPr>
          <w:ilvl w:val="0"/>
          <w:numId w:val="23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32</w:t>
      </w:r>
    </w:p>
    <w:p w:rsidR="00213B25" w:rsidRDefault="003C4A95">
      <w:pPr>
        <w:numPr>
          <w:ilvl w:val="0"/>
          <w:numId w:val="23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23</w:t>
      </w:r>
    </w:p>
    <w:p w:rsidR="00213B25" w:rsidRDefault="00213B25">
      <w:pPr>
        <w:rPr>
          <w:rFonts w:ascii="Calibri" w:eastAsia="Calibri" w:hAnsi="Calibri" w:cs="Calibri"/>
          <w:color w:val="0E101A"/>
          <w:sz w:val="24"/>
          <w:szCs w:val="24"/>
        </w:rPr>
      </w:pPr>
    </w:p>
    <w:p w:rsidR="00213B25" w:rsidRDefault="003C4A95">
      <w:pPr>
        <w:numPr>
          <w:ilvl w:val="0"/>
          <w:numId w:val="22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 xml:space="preserve">Which of the </w:t>
      </w:r>
      <w:r>
        <w:rPr>
          <w:rFonts w:ascii="Calibri" w:eastAsia="Calibri" w:hAnsi="Calibri" w:cs="Calibri"/>
          <w:color w:val="0E101A"/>
          <w:sz w:val="24"/>
          <w:szCs w:val="24"/>
        </w:rPr>
        <w:t>following depicts the correct syntax of type conversion while operator overloading? 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numPr>
          <w:ilvl w:val="0"/>
          <w:numId w:val="24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TYPE1 operator :: TYPE2();</w:t>
      </w:r>
    </w:p>
    <w:p w:rsidR="00213B25" w:rsidRDefault="003C4A95">
      <w:pPr>
        <w:numPr>
          <w:ilvl w:val="0"/>
          <w:numId w:val="24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TYPE1 :: operator TYPE2();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numPr>
          <w:ilvl w:val="0"/>
          <w:numId w:val="24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TYPE1 operator TYPE2 :: ();</w:t>
      </w:r>
    </w:p>
    <w:p w:rsidR="00213B25" w:rsidRDefault="003C4A95">
      <w:pPr>
        <w:numPr>
          <w:ilvl w:val="0"/>
          <w:numId w:val="24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TYPE1 :: TYPE2 operator(); </w:t>
      </w:r>
    </w:p>
    <w:p w:rsidR="00213B25" w:rsidRDefault="00213B25">
      <w:pPr>
        <w:rPr>
          <w:rFonts w:ascii="Calibri" w:eastAsia="Calibri" w:hAnsi="Calibri" w:cs="Calibri"/>
          <w:color w:val="0E101A"/>
          <w:sz w:val="24"/>
          <w:szCs w:val="24"/>
        </w:rPr>
      </w:pPr>
    </w:p>
    <w:p w:rsidR="00213B25" w:rsidRDefault="003C4A95">
      <w:pPr>
        <w:numPr>
          <w:ilvl w:val="0"/>
          <w:numId w:val="22"/>
        </w:numPr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color w:val="0E101A"/>
          <w:sz w:val="24"/>
          <w:szCs w:val="24"/>
        </w:rPr>
        <w:lastRenderedPageBreak/>
        <w:t>In perspective of Inhertance, the casting from der</w:t>
      </w:r>
      <w:r>
        <w:rPr>
          <w:color w:val="0E101A"/>
          <w:sz w:val="24"/>
          <w:szCs w:val="24"/>
        </w:rPr>
        <w:t>ived class to the base class is called ___________.</w:t>
      </w:r>
    </w:p>
    <w:p w:rsidR="00213B25" w:rsidRDefault="00213B25">
      <w:pPr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numPr>
          <w:ilvl w:val="0"/>
          <w:numId w:val="25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color w:val="0E101A"/>
          <w:sz w:val="24"/>
          <w:szCs w:val="24"/>
        </w:rPr>
        <w:t>Up casting</w:t>
      </w:r>
      <w:r>
        <w:rPr>
          <w:rFonts w:ascii="Calibri" w:eastAsia="Calibri" w:hAnsi="Calibri" w:cs="Calibri"/>
          <w:color w:val="0E101A"/>
          <w:sz w:val="24"/>
          <w:szCs w:val="24"/>
        </w:rPr>
        <w:t> 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numPr>
          <w:ilvl w:val="0"/>
          <w:numId w:val="25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color w:val="0E101A"/>
          <w:sz w:val="24"/>
          <w:szCs w:val="24"/>
        </w:rPr>
        <w:t>Down casting</w:t>
      </w:r>
    </w:p>
    <w:p w:rsidR="00213B25" w:rsidRDefault="003C4A95">
      <w:pPr>
        <w:numPr>
          <w:ilvl w:val="0"/>
          <w:numId w:val="25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color w:val="0E101A"/>
          <w:sz w:val="24"/>
          <w:szCs w:val="24"/>
        </w:rPr>
        <w:t>Dynamic casting</w:t>
      </w:r>
    </w:p>
    <w:p w:rsidR="00213B25" w:rsidRDefault="003C4A95">
      <w:pPr>
        <w:numPr>
          <w:ilvl w:val="0"/>
          <w:numId w:val="25"/>
        </w:numPr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color w:val="0E101A"/>
          <w:sz w:val="24"/>
          <w:szCs w:val="24"/>
        </w:rPr>
        <w:t>Polymorphic casting</w:t>
      </w:r>
    </w:p>
    <w:p w:rsidR="00213B25" w:rsidRDefault="00213B25">
      <w:pPr>
        <w:ind w:left="840"/>
        <w:rPr>
          <w:rFonts w:ascii="Calibri" w:eastAsia="Calibri" w:hAnsi="Calibri" w:cs="Calibri"/>
          <w:color w:val="0E101A"/>
          <w:sz w:val="24"/>
          <w:szCs w:val="24"/>
        </w:rPr>
      </w:pPr>
    </w:p>
    <w:p w:rsidR="00213B25" w:rsidRDefault="003C4A95">
      <w:pPr>
        <w:numPr>
          <w:ilvl w:val="0"/>
          <w:numId w:val="22"/>
        </w:numPr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If a constructor has some parameters having default values, the constructor is called ____________ constructor. </w:t>
      </w:r>
    </w:p>
    <w:p w:rsidR="00213B25" w:rsidRDefault="003C4A95">
      <w:pPr>
        <w:numPr>
          <w:ilvl w:val="0"/>
          <w:numId w:val="26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Default 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numPr>
          <w:ilvl w:val="0"/>
          <w:numId w:val="26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Parameterized</w:t>
      </w:r>
    </w:p>
    <w:p w:rsidR="00213B25" w:rsidRDefault="003C4A95">
      <w:pPr>
        <w:numPr>
          <w:ilvl w:val="0"/>
          <w:numId w:val="26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Static</w:t>
      </w:r>
    </w:p>
    <w:p w:rsidR="00213B25" w:rsidRDefault="003C4A95">
      <w:pPr>
        <w:numPr>
          <w:ilvl w:val="0"/>
          <w:numId w:val="26"/>
        </w:numPr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Non-static</w:t>
      </w:r>
    </w:p>
    <w:p w:rsidR="00213B25" w:rsidRDefault="003C4A95">
      <w:pPr>
        <w:numPr>
          <w:ilvl w:val="0"/>
          <w:numId w:val="22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The type that is used to declare a reference or pointer is called its ____________ type. </w:t>
      </w:r>
    </w:p>
    <w:p w:rsidR="00213B25" w:rsidRDefault="00213B25">
      <w:pPr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numPr>
          <w:ilvl w:val="0"/>
          <w:numId w:val="27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 xml:space="preserve">Static 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numPr>
          <w:ilvl w:val="0"/>
          <w:numId w:val="27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Copy</w:t>
      </w:r>
    </w:p>
    <w:p w:rsidR="00213B25" w:rsidRDefault="003C4A95">
      <w:pPr>
        <w:numPr>
          <w:ilvl w:val="0"/>
          <w:numId w:val="27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Shallow copy</w:t>
      </w:r>
    </w:p>
    <w:p w:rsidR="00213B25" w:rsidRDefault="003C4A95">
      <w:pPr>
        <w:numPr>
          <w:ilvl w:val="0"/>
          <w:numId w:val="27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Deep copy</w:t>
      </w:r>
    </w:p>
    <w:p w:rsidR="00213B25" w:rsidRDefault="003C4A95">
      <w:pPr>
        <w:numPr>
          <w:ilvl w:val="0"/>
          <w:numId w:val="22"/>
        </w:numPr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 xml:space="preserve">Conversions that compiler can perform automatically using </w:t>
      </w:r>
      <w:r>
        <w:rPr>
          <w:color w:val="0E101A"/>
          <w:sz w:val="24"/>
          <w:szCs w:val="24"/>
        </w:rPr>
        <w:t>built-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in casting operations without casting request from programmer is known as ____________ casting. </w:t>
      </w:r>
    </w:p>
    <w:p w:rsidR="00213B25" w:rsidRDefault="00213B25">
      <w:pPr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numPr>
          <w:ilvl w:val="0"/>
          <w:numId w:val="28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 xml:space="preserve">Implicit casting conversion 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213B25" w:rsidRDefault="003C4A95">
      <w:pPr>
        <w:numPr>
          <w:ilvl w:val="0"/>
          <w:numId w:val="28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Explicit casting conversion</w:t>
      </w:r>
    </w:p>
    <w:p w:rsidR="00213B25" w:rsidRDefault="003C4A95">
      <w:pPr>
        <w:numPr>
          <w:ilvl w:val="0"/>
          <w:numId w:val="28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Static casting conversion</w:t>
      </w:r>
    </w:p>
    <w:p w:rsidR="00213B25" w:rsidRDefault="003C4A95">
      <w:pPr>
        <w:numPr>
          <w:ilvl w:val="0"/>
          <w:numId w:val="28"/>
        </w:num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Reinterpret casting conversion</w:t>
      </w:r>
    </w:p>
    <w:p w:rsidR="00213B25" w:rsidRDefault="00213B25">
      <w:pPr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=================================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===================================================</w:t>
      </w:r>
    </w:p>
    <w:p w:rsidR="00213B25" w:rsidRDefault="003C4A95">
      <w:pPr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3 Mark Short Question</w:t>
      </w:r>
    </w:p>
    <w:p w:rsidR="00213B25" w:rsidRDefault="00213B25">
      <w:pPr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Question No. 41: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Write C++ code to define a template function that takes two parameters of the same type and returns the maximum of the two.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Note: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The parameters and return types should be of generic type.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br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Solution:</w:t>
      </w:r>
      <w:r>
        <w:rPr>
          <w:rFonts w:ascii="Calibri" w:eastAsia="Calibri" w:hAnsi="Calibri" w:cs="Calibri"/>
          <w:color w:val="000000"/>
          <w:sz w:val="24"/>
          <w:szCs w:val="24"/>
        </w:rPr>
        <w:br/>
        <w:t>template &lt;typename T&gt;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 maximum(T a, T b) 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return (a &gt; b) ? a : b;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}</w:t>
      </w:r>
      <w:r>
        <w:rPr>
          <w:rFonts w:ascii="Calibri" w:eastAsia="Calibri" w:hAnsi="Calibri" w:cs="Calibri"/>
          <w:color w:val="000000"/>
          <w:sz w:val="24"/>
          <w:szCs w:val="24"/>
        </w:rPr>
        <w:br/>
      </w:r>
      <w:r>
        <w:rPr>
          <w:rFonts w:ascii="Calibri" w:eastAsia="Calibri" w:hAnsi="Calibri" w:cs="Calibri"/>
          <w:color w:val="000000"/>
          <w:sz w:val="24"/>
          <w:szCs w:val="24"/>
        </w:rPr>
        <w:br/>
        <w:t xml:space="preserve">or </w:t>
      </w:r>
      <w:r>
        <w:rPr>
          <w:rFonts w:ascii="Calibri" w:eastAsia="Calibri" w:hAnsi="Calibri" w:cs="Calibri"/>
          <w:color w:val="000000"/>
          <w:sz w:val="24"/>
          <w:szCs w:val="24"/>
        </w:rPr>
        <w:br/>
      </w:r>
      <w:r>
        <w:rPr>
          <w:rFonts w:ascii="Calibri" w:eastAsia="Calibri" w:hAnsi="Calibri" w:cs="Calibri"/>
          <w:color w:val="000000"/>
          <w:sz w:val="24"/>
          <w:szCs w:val="24"/>
        </w:rPr>
        <w:br/>
        <w:t>template &lt;typename T&gt;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 maximum(T a, T b) 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if (a &gt; b) 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return a;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} else 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return b;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}</w:t>
      </w:r>
    </w:p>
    <w:p w:rsidR="00213B25" w:rsidRDefault="003C4A95">
      <w:pP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>}</w:t>
      </w:r>
      <w:r>
        <w:rPr>
          <w:rFonts w:ascii="Calibri" w:eastAsia="Calibri" w:hAnsi="Calibri" w:cs="Calibri"/>
          <w:color w:val="000000"/>
          <w:sz w:val="24"/>
          <w:szCs w:val="24"/>
        </w:rPr>
        <w:br/>
      </w:r>
      <w:r>
        <w:rPr>
          <w:rFonts w:ascii="Calibri" w:eastAsia="Calibri" w:hAnsi="Calibri" w:cs="Calibri"/>
          <w:b/>
          <w:color w:val="000000"/>
          <w:sz w:val="24"/>
          <w:szCs w:val="24"/>
        </w:rPr>
        <w:br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Question No. 42: 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What will be the output produced by this code?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br/>
      </w:r>
      <w:r>
        <w:rPr>
          <w:rFonts w:ascii="Calibri" w:eastAsia="Calibri" w:hAnsi="Calibri" w:cs="Calibri"/>
          <w:color w:val="000000"/>
          <w:sz w:val="24"/>
          <w:szCs w:val="24"/>
        </w:rPr>
        <w:t>#include &lt;iostream&gt;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using namespace std;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template &lt;typename T&gt;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class MyTemplateClass 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private: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T value;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public: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MyTemplateClass(T val) 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value = val;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}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void displayValue() 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cout &lt;&lt;"Value: "&lt;&lt; value &lt;&lt; endl;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}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};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int main()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MyTemplateClass&lt;int&gt; intObj(10);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MyTemplateClass&lt;double&gt; doubleObj(3.14);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MyTemplateClass&lt;char&gt; charObj('A');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intObj.displayValue();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doubleObj.displayValue();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charObj.displayValue();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ind w:firstLine="20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return 0; </w:t>
      </w:r>
      <w:r>
        <w:rPr>
          <w:rFonts w:ascii="Calibri" w:eastAsia="Calibri" w:hAnsi="Calibri" w:cs="Calibri"/>
          <w:color w:val="000000"/>
          <w:sz w:val="24"/>
          <w:szCs w:val="24"/>
        </w:rPr>
        <w:br/>
        <w:t>}</w:t>
      </w:r>
    </w:p>
    <w:p w:rsidR="00213B25" w:rsidRDefault="00213B25">
      <w:pPr>
        <w:ind w:firstLine="208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ind w:firstLine="208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Solution:</w:t>
      </w:r>
    </w:p>
    <w:p w:rsidR="00213B25" w:rsidRDefault="003C4A95">
      <w:pPr>
        <w:ind w:firstLine="208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Output:</w:t>
      </w:r>
    </w:p>
    <w:p w:rsidR="00213B25" w:rsidRDefault="003C4A95">
      <w:pPr>
        <w:ind w:firstLine="20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Value: 10</w:t>
      </w:r>
    </w:p>
    <w:p w:rsidR="00213B25" w:rsidRDefault="003C4A95">
      <w:pPr>
        <w:ind w:firstLine="20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Value: 3.14</w:t>
      </w:r>
    </w:p>
    <w:p w:rsidR="00213B25" w:rsidRDefault="003C4A95">
      <w:pPr>
        <w:ind w:firstLine="20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Value: A</w:t>
      </w:r>
    </w:p>
    <w:p w:rsidR="00213B25" w:rsidRDefault="00213B25">
      <w:pPr>
        <w:ind w:firstLine="208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213B25">
      <w:pPr>
        <w:ind w:firstLine="208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Question No. 43:</w:t>
      </w:r>
    </w:p>
    <w:p w:rsidR="00213B25" w:rsidRDefault="003C4A95">
      <w:pP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Write down the problems we face while implementing multiple inheritance?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Solution: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If </w:t>
      </w:r>
      <w:r>
        <w:rPr>
          <w:rFonts w:ascii="Calibri" w:eastAsia="Calibri" w:hAnsi="Calibri" w:cs="Calibri"/>
          <w:color w:val="000000"/>
          <w:sz w:val="24"/>
          <w:szCs w:val="24"/>
        </w:rPr>
        <w:t>more than one base class have a function with same signature, then the child will have two copies of that function. Calling such function will result in ambiguity.</w:t>
      </w:r>
    </w:p>
    <w:p w:rsidR="00213B25" w:rsidRDefault="00213B25">
      <w:pPr>
        <w:ind w:firstLine="208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213B25">
      <w:pPr>
        <w:ind w:firstLine="208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Question No. 44: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Write a template function named “isEqual()” which takes two  generic inpu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 parameters and returns true if two values are equal or false if two values are not equal. The return type for function should be Boolean. </w:t>
      </w:r>
    </w:p>
    <w:p w:rsidR="00213B25" w:rsidRDefault="00213B2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213B2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Solution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template&lt;typename T&gt;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bool isEqual(T x, T y)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return (x==y);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}</w:t>
      </w:r>
    </w:p>
    <w:p w:rsidR="00213B25" w:rsidRDefault="00213B2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Arial" w:eastAsia="Arial" w:hAnsi="Arial" w:cs="Arial"/>
          <w:color w:val="0E101A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Question No. 45:</w:t>
      </w:r>
    </w:p>
    <w:p w:rsidR="00213B25" w:rsidRDefault="003C4A95">
      <w:pPr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 xml:space="preserve">What will be the </w:t>
      </w:r>
      <w:r>
        <w:rPr>
          <w:rFonts w:ascii="Calibri" w:eastAsia="Calibri" w:hAnsi="Calibri" w:cs="Calibri"/>
          <w:color w:val="0E101A"/>
          <w:sz w:val="24"/>
          <w:szCs w:val="24"/>
        </w:rPr>
        <w:t>output of the following C++ code? </w:t>
      </w:r>
    </w:p>
    <w:p w:rsidR="00213B25" w:rsidRDefault="00213B25">
      <w:pPr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#include &lt;iostream&gt;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using namespace std;</w:t>
      </w:r>
    </w:p>
    <w:p w:rsidR="00213B25" w:rsidRDefault="00213B25">
      <w:pPr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int main() 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    double num_double = 3.56;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    cout &lt;&lt;"num_double = "&lt;&lt; num_double &lt;&lt; endl;</w:t>
      </w:r>
    </w:p>
    <w:p w:rsidR="00213B25" w:rsidRDefault="00213B25">
      <w:pPr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    int num_int1 = (int)num_double;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    cout &lt;&lt;"num_int1   = "&lt;&lt; num_int1 &lt;&lt; endl;</w:t>
      </w:r>
    </w:p>
    <w:p w:rsidR="00213B25" w:rsidRDefault="00213B25">
      <w:pPr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    int num_int2 = int(num_double);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    cout &lt;&lt;"num_int2   = "&lt;&lt; num_int2 &lt;&lt; endl;</w:t>
      </w:r>
    </w:p>
    <w:p w:rsidR="00213B25" w:rsidRDefault="00213B25">
      <w:pPr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    return 0;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}</w:t>
      </w:r>
    </w:p>
    <w:p w:rsidR="00213B25" w:rsidRDefault="00213B25">
      <w:pPr>
        <w:spacing w:after="240"/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E101A"/>
          <w:sz w:val="24"/>
          <w:szCs w:val="24"/>
        </w:rPr>
        <w:t>Solution: </w:t>
      </w:r>
    </w:p>
    <w:p w:rsidR="00213B25" w:rsidRDefault="00213B25">
      <w:pPr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num_double = 3.56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num_int1   = 3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num_int2   = 3</w:t>
      </w:r>
    </w:p>
    <w:p w:rsidR="00213B25" w:rsidRDefault="003C4A95">
      <w:pPr>
        <w:spacing w:before="280" w:after="280"/>
        <w:rPr>
          <w:b/>
          <w:color w:val="0E101A"/>
          <w:sz w:val="24"/>
          <w:szCs w:val="24"/>
        </w:rPr>
      </w:pPr>
      <w:r>
        <w:rPr>
          <w:rFonts w:ascii="Calibri" w:eastAsia="Calibri" w:hAnsi="Calibri" w:cs="Calibri"/>
          <w:b/>
          <w:color w:val="0E101A"/>
          <w:sz w:val="24"/>
          <w:szCs w:val="24"/>
        </w:rPr>
        <w:t>Question No. 46:</w:t>
      </w:r>
    </w:p>
    <w:p w:rsidR="00213B25" w:rsidRDefault="003C4A95">
      <w:pPr>
        <w:spacing w:before="280" w:after="280"/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Write the code of classes shown in the following diagram. </w:t>
      </w:r>
    </w:p>
    <w:p w:rsidR="00213B25" w:rsidRDefault="00213B25">
      <w:pPr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E101A"/>
          <w:sz w:val="24"/>
          <w:szCs w:val="24"/>
          <w:lang w:eastAsia="en-US"/>
        </w:rPr>
        <w:drawing>
          <wp:inline distT="0" distB="0" distL="114300" distR="114300">
            <wp:extent cx="2348230" cy="1621155"/>
            <wp:effectExtent l="0" t="0" r="0" b="0"/>
            <wp:docPr id="3" name="image1.png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IMG_256"/>
                    <pic:cNvPicPr preferRelativeResize="0"/>
                  </pic:nvPicPr>
                  <pic:blipFill>
                    <a:blip r:embed="rId6"/>
                    <a:srcRect l="6046" t="8527" r="12643"/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B25" w:rsidRDefault="003C4A95">
      <w:pPr>
        <w:rPr>
          <w:rFonts w:ascii="Calibri" w:eastAsia="Calibri" w:hAnsi="Calibri" w:cs="Calibri"/>
          <w:b/>
          <w:color w:val="0E101A"/>
          <w:sz w:val="24"/>
          <w:szCs w:val="24"/>
        </w:rPr>
      </w:pPr>
      <w:r>
        <w:rPr>
          <w:rFonts w:ascii="Calibri" w:eastAsia="Calibri" w:hAnsi="Calibri" w:cs="Calibri"/>
          <w:b/>
          <w:color w:val="0E101A"/>
          <w:sz w:val="24"/>
          <w:szCs w:val="24"/>
        </w:rPr>
        <w:t xml:space="preserve">Solution: 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class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Person{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};</w:t>
      </w:r>
    </w:p>
    <w:p w:rsidR="00213B25" w:rsidRDefault="00213B25">
      <w:pPr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lastRenderedPageBreak/>
        <w:t>class Teacher: publicPerson{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};</w:t>
      </w:r>
    </w:p>
    <w:p w:rsidR="00213B25" w:rsidRDefault="00213B25">
      <w:pPr>
        <w:spacing w:after="240"/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class Student: public Person{</w:t>
      </w:r>
    </w:p>
    <w:p w:rsidR="00213B25" w:rsidRDefault="003C4A95">
      <w:pPr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};</w:t>
      </w:r>
    </w:p>
    <w:p w:rsidR="00213B25" w:rsidRDefault="00213B25">
      <w:pPr>
        <w:rPr>
          <w:rFonts w:ascii="Calibri" w:eastAsia="Calibri" w:hAnsi="Calibri" w:cs="Calibri"/>
          <w:color w:val="0E101A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===================================================================================</w:t>
      </w:r>
    </w:p>
    <w:p w:rsidR="00213B25" w:rsidRDefault="00213B25">
      <w:pPr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213B25" w:rsidRDefault="003C4A95">
      <w:pPr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5 Marks Descriptive Question</w:t>
      </w:r>
    </w:p>
    <w:p w:rsidR="00213B25" w:rsidRDefault="00213B25">
      <w:pPr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Question No. 47: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br/>
        <w:t xml:space="preserve">Write C++  code for a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Template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class named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Rectangle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with private member variables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length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and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width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and public member functions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setLength()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and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setWidth()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to set the values of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length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and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width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and a member function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getArea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to calculate and return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area </w:t>
      </w:r>
      <w:r>
        <w:rPr>
          <w:rFonts w:ascii="Calibri" w:eastAsia="Calibri" w:hAnsi="Calibri" w:cs="Calibri"/>
          <w:color w:val="000000"/>
          <w:sz w:val="24"/>
          <w:szCs w:val="24"/>
        </w:rPr>
        <w:t>of the rectangle.</w:t>
      </w:r>
    </w:p>
    <w:p w:rsidR="00213B25" w:rsidRDefault="00213B25">
      <w:pPr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Note</w:t>
      </w:r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z w:val="24"/>
          <w:szCs w:val="24"/>
          <w:highlight w:val="yellow"/>
        </w:rPr>
        <w:t xml:space="preserve"> length and width</w:t>
      </w:r>
      <w:r>
        <w:rPr>
          <w:rFonts w:ascii="Calibri" w:eastAsia="Calibri" w:hAnsi="Calibri" w:cs="Calibri"/>
          <w:color w:val="000000"/>
          <w:sz w:val="24"/>
          <w:szCs w:val="24"/>
          <w:highlight w:val="yellow"/>
        </w:rPr>
        <w:t xml:space="preserve"> should be of generic type.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Solution:</w:t>
      </w:r>
      <w:r>
        <w:rPr>
          <w:rFonts w:ascii="Calibri" w:eastAsia="Calibri" w:hAnsi="Calibri" w:cs="Calibri"/>
          <w:color w:val="000000"/>
          <w:sz w:val="24"/>
          <w:szCs w:val="24"/>
        </w:rPr>
        <w:br/>
        <w:t>template &lt;typename T&gt;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class Rectangle 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private: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T length;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T width;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public: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void setLength(T l) 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length = l;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}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void setWidth(T w) 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width = w;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}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T getArea() 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return length * width;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}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};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Question No. 48: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Consider the given below class diagram and write the code to implement the following scenario.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  <w:lang w:eastAsia="en-US"/>
        </w:rPr>
        <w:lastRenderedPageBreak/>
        <w:drawing>
          <wp:inline distT="0" distB="0" distL="0" distR="0">
            <wp:extent cx="3175635" cy="197612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Solution: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class Vehicle{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};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class LandVehicle : public Vehicle{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};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class WaterVehicle : public Vehicle{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};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class </w:t>
      </w:r>
      <w:r>
        <w:rPr>
          <w:rFonts w:ascii="Calibri" w:eastAsia="Calibri" w:hAnsi="Calibri" w:cs="Calibri"/>
          <w:color w:val="000000"/>
          <w:sz w:val="24"/>
          <w:szCs w:val="24"/>
        </w:rPr>
        <w:t>AmphibiousVehicle: public LandVehicle, public WaterVehicle{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}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};</w:t>
      </w: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Question No. 49:</w:t>
      </w:r>
    </w:p>
    <w:p w:rsidR="00213B25" w:rsidRDefault="003C4A95">
      <w:pPr>
        <w:rPr>
          <w:rFonts w:ascii="Calibri" w:eastAsia="Calibri" w:hAnsi="Calibri" w:cs="Calibri"/>
          <w:color w:val="010101"/>
          <w:sz w:val="24"/>
          <w:szCs w:val="24"/>
        </w:rPr>
      </w:pPr>
      <w:r>
        <w:rPr>
          <w:rFonts w:ascii="Calibri" w:eastAsia="Calibri" w:hAnsi="Calibri" w:cs="Calibri"/>
          <w:color w:val="010101"/>
          <w:sz w:val="24"/>
          <w:szCs w:val="24"/>
        </w:rPr>
        <w:t>Write a program which contains an integer vector to store the following value using the push_back() function.</w:t>
      </w:r>
    </w:p>
    <w:p w:rsidR="00213B25" w:rsidRDefault="003C4A95">
      <w:pPr>
        <w:rPr>
          <w:rFonts w:ascii="Calibri" w:eastAsia="Calibri" w:hAnsi="Calibri" w:cs="Calibri"/>
          <w:color w:val="010101"/>
          <w:sz w:val="24"/>
          <w:szCs w:val="24"/>
        </w:rPr>
      </w:pPr>
      <w:r>
        <w:rPr>
          <w:rFonts w:ascii="Calibri" w:eastAsia="Calibri" w:hAnsi="Calibri" w:cs="Calibri"/>
          <w:color w:val="010101"/>
          <w:sz w:val="24"/>
          <w:szCs w:val="24"/>
        </w:rPr>
        <w:t>12, 50, 32</w:t>
      </w:r>
    </w:p>
    <w:p w:rsidR="00213B25" w:rsidRDefault="00213B25">
      <w:pPr>
        <w:rPr>
          <w:rFonts w:ascii="Calibri" w:eastAsia="Calibri" w:hAnsi="Calibri" w:cs="Calibri"/>
          <w:color w:val="010101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10101"/>
          <w:sz w:val="24"/>
          <w:szCs w:val="24"/>
        </w:rPr>
      </w:pPr>
      <w:r>
        <w:rPr>
          <w:rFonts w:ascii="Calibri" w:eastAsia="Calibri" w:hAnsi="Calibri" w:cs="Calibri"/>
          <w:b/>
          <w:color w:val="010101"/>
          <w:sz w:val="24"/>
          <w:szCs w:val="24"/>
        </w:rPr>
        <w:t>Note</w:t>
      </w:r>
      <w:r>
        <w:rPr>
          <w:rFonts w:ascii="Calibri" w:eastAsia="Calibri" w:hAnsi="Calibri" w:cs="Calibri"/>
          <w:color w:val="010101"/>
          <w:sz w:val="24"/>
          <w:szCs w:val="24"/>
        </w:rPr>
        <w:t xml:space="preserve">: </w:t>
      </w:r>
      <w:r>
        <w:rPr>
          <w:color w:val="010101"/>
          <w:sz w:val="24"/>
          <w:szCs w:val="24"/>
        </w:rPr>
        <w:t>I</w:t>
      </w:r>
      <w:r>
        <w:rPr>
          <w:rFonts w:ascii="Calibri" w:eastAsia="Calibri" w:hAnsi="Calibri" w:cs="Calibri"/>
          <w:color w:val="010101"/>
          <w:sz w:val="24"/>
          <w:szCs w:val="24"/>
        </w:rPr>
        <w:t>nclude the required header file.</w:t>
      </w:r>
    </w:p>
    <w:p w:rsidR="00213B25" w:rsidRDefault="00213B25">
      <w:pPr>
        <w:rPr>
          <w:rFonts w:ascii="Calibri" w:eastAsia="Calibri" w:hAnsi="Calibri" w:cs="Calibri"/>
          <w:color w:val="010101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b/>
          <w:color w:val="010101"/>
          <w:sz w:val="24"/>
          <w:szCs w:val="24"/>
        </w:rPr>
      </w:pPr>
      <w:r>
        <w:rPr>
          <w:rFonts w:ascii="Calibri" w:eastAsia="Calibri" w:hAnsi="Calibri" w:cs="Calibri"/>
          <w:b/>
          <w:color w:val="010101"/>
          <w:sz w:val="24"/>
          <w:szCs w:val="24"/>
        </w:rPr>
        <w:t>Solution:</w:t>
      </w:r>
    </w:p>
    <w:p w:rsidR="00213B25" w:rsidRDefault="00213B25">
      <w:pPr>
        <w:rPr>
          <w:rFonts w:ascii="Calibri" w:eastAsia="Calibri" w:hAnsi="Calibri" w:cs="Calibri"/>
          <w:color w:val="010101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#include &lt;iostream&gt;</w:t>
      </w:r>
    </w:p>
    <w:p w:rsidR="00213B25" w:rsidRDefault="003C4A95">
      <w:pP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#include &lt;vector&gt;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using namespace std;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int main()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{</w:t>
      </w:r>
    </w:p>
    <w:p w:rsidR="00213B25" w:rsidRDefault="003C4A95">
      <w:pPr>
        <w:rPr>
          <w:rFonts w:ascii="Calibri" w:eastAsia="Calibri" w:hAnsi="Calibri" w:cs="Calibri"/>
          <w:b/>
          <w:color w:val="7030A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vector&lt;int&gt; v; </w:t>
      </w:r>
    </w:p>
    <w:p w:rsidR="00213B25" w:rsidRDefault="003C4A95">
      <w:pP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v.push_back(12);</w:t>
      </w:r>
    </w:p>
    <w:p w:rsidR="00213B25" w:rsidRDefault="003C4A95">
      <w:pP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ab/>
        <w:t>v.push_back(50);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ab/>
        <w:t>v.push_back(32);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ab/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}</w:t>
      </w:r>
    </w:p>
    <w:p w:rsidR="00213B25" w:rsidRDefault="00213B25">
      <w:pPr>
        <w:rPr>
          <w:rFonts w:ascii="Calibri" w:eastAsia="Calibri" w:hAnsi="Calibri" w:cs="Calibri"/>
          <w:color w:val="010101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b/>
          <w:color w:val="010101"/>
          <w:sz w:val="24"/>
          <w:szCs w:val="24"/>
        </w:rPr>
      </w:pPr>
      <w:r>
        <w:rPr>
          <w:rFonts w:ascii="Calibri" w:eastAsia="Calibri" w:hAnsi="Calibri" w:cs="Calibri"/>
          <w:b/>
          <w:color w:val="010101"/>
          <w:sz w:val="24"/>
          <w:szCs w:val="24"/>
        </w:rPr>
        <w:t>Question No. 50: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What will be the output of the following C++ Code? 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#include&lt;iostream&gt;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using namespace std;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class Parent{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lastRenderedPageBreak/>
        <w:t>public: 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Parent(){ 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cout&lt;&lt;"Parent Constructor...\n";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}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};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class Child : public Parent{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public: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Child(){ 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cout &lt;&lt;"Child Constructor...";}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};</w:t>
      </w:r>
    </w:p>
    <w:p w:rsidR="00213B25" w:rsidRDefault="00213B25">
      <w:pPr>
        <w:rPr>
          <w:rFonts w:ascii="Calibri" w:eastAsia="Calibri" w:hAnsi="Calibri" w:cs="Calibri"/>
          <w:sz w:val="24"/>
          <w:szCs w:val="24"/>
        </w:rPr>
      </w:pP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int main(){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Child cobj;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return 0;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}</w:t>
      </w:r>
    </w:p>
    <w:p w:rsidR="00213B25" w:rsidRDefault="003C4A95">
      <w:pP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E101A"/>
          <w:sz w:val="24"/>
          <w:szCs w:val="24"/>
        </w:rPr>
        <w:t>Solution: 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Parent Constructor...</w:t>
      </w:r>
    </w:p>
    <w:p w:rsidR="00213B25" w:rsidRDefault="003C4A95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Child Constructor...</w:t>
      </w:r>
    </w:p>
    <w:p w:rsidR="00213B25" w:rsidRDefault="00213B25">
      <w:pPr>
        <w:rPr>
          <w:rFonts w:ascii="Calibri" w:eastAsia="Calibri" w:hAnsi="Calibri" w:cs="Calibri"/>
          <w:sz w:val="24"/>
          <w:szCs w:val="24"/>
        </w:rPr>
      </w:pP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p w:rsidR="00213B25" w:rsidRDefault="00213B25">
      <w:pPr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213B25" w:rsidRDefault="00213B25">
      <w:pPr>
        <w:rPr>
          <w:rFonts w:ascii="Calibri" w:eastAsia="Calibri" w:hAnsi="Calibri" w:cs="Calibri"/>
          <w:color w:val="000000"/>
          <w:sz w:val="24"/>
          <w:szCs w:val="24"/>
        </w:rPr>
      </w:pPr>
    </w:p>
    <w:sectPr w:rsidR="00213B25" w:rsidSect="00213B25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239341B"/>
    <w:multiLevelType w:val="multilevel"/>
    <w:tmpl w:val="9239341B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9C8AC8EF"/>
    <w:multiLevelType w:val="multilevel"/>
    <w:tmpl w:val="9C8AC8EF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B0F1ACD9"/>
    <w:multiLevelType w:val="multilevel"/>
    <w:tmpl w:val="B0F1ACD9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B5E306ED"/>
    <w:multiLevelType w:val="multilevel"/>
    <w:tmpl w:val="B5E306ED"/>
    <w:lvl w:ilvl="0">
      <w:start w:val="18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BE923771"/>
    <w:multiLevelType w:val="multilevel"/>
    <w:tmpl w:val="BE923771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BF205925"/>
    <w:multiLevelType w:val="multilevel"/>
    <w:tmpl w:val="BF205925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C8879AEF"/>
    <w:multiLevelType w:val="multilevel"/>
    <w:tmpl w:val="C8879AEF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CF092B84"/>
    <w:multiLevelType w:val="multilevel"/>
    <w:tmpl w:val="CF092B84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D7F9FE59"/>
    <w:multiLevelType w:val="multilevel"/>
    <w:tmpl w:val="D7F9FE59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>
    <w:nsid w:val="DCBA6B53"/>
    <w:multiLevelType w:val="multilevel"/>
    <w:tmpl w:val="DCBA6B53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>
    <w:nsid w:val="F4B5D9F5"/>
    <w:multiLevelType w:val="multilevel"/>
    <w:tmpl w:val="F4B5D9F5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>
    <w:nsid w:val="0248C179"/>
    <w:multiLevelType w:val="multilevel"/>
    <w:tmpl w:val="0248C179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>
    <w:nsid w:val="03D62ECE"/>
    <w:multiLevelType w:val="multilevel"/>
    <w:tmpl w:val="03D62ECE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0E640482"/>
    <w:multiLevelType w:val="multilevel"/>
    <w:tmpl w:val="0E640482"/>
    <w:lvl w:ilvl="0">
      <w:start w:val="35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>
    <w:nsid w:val="2470EC97"/>
    <w:multiLevelType w:val="multilevel"/>
    <w:tmpl w:val="2470EC97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>
    <w:nsid w:val="25B654F3"/>
    <w:multiLevelType w:val="multilevel"/>
    <w:tmpl w:val="25B654F3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>
    <w:nsid w:val="2A8F537B"/>
    <w:multiLevelType w:val="multilevel"/>
    <w:tmpl w:val="2A8F537B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>
    <w:nsid w:val="46A08BB8"/>
    <w:multiLevelType w:val="multilevel"/>
    <w:tmpl w:val="46A08BB8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>
    <w:nsid w:val="4C1BAE26"/>
    <w:multiLevelType w:val="multilevel"/>
    <w:tmpl w:val="4C1BAE26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>
    <w:nsid w:val="4D4DC07F"/>
    <w:multiLevelType w:val="multilevel"/>
    <w:tmpl w:val="4D4DC07F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>
    <w:nsid w:val="59ADCABA"/>
    <w:multiLevelType w:val="multilevel"/>
    <w:tmpl w:val="59ADCABA"/>
    <w:lvl w:ilvl="0">
      <w:start w:val="1"/>
      <w:numFmt w:val="upperLetter"/>
      <w:lvlText w:val="%1."/>
      <w:lvlJc w:val="left"/>
      <w:pPr>
        <w:ind w:left="9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>
    <w:nsid w:val="5A241D34"/>
    <w:multiLevelType w:val="multilevel"/>
    <w:tmpl w:val="5A241D34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>
    <w:nsid w:val="60382F6E"/>
    <w:multiLevelType w:val="multilevel"/>
    <w:tmpl w:val="60382F6E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>
    <w:nsid w:val="629F7852"/>
    <w:multiLevelType w:val="multilevel"/>
    <w:tmpl w:val="629F7852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5">
    <w:nsid w:val="72183CF9"/>
    <w:multiLevelType w:val="multilevel"/>
    <w:tmpl w:val="72183CF9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>
    <w:nsid w:val="77ECEA79"/>
    <w:multiLevelType w:val="multilevel"/>
    <w:tmpl w:val="77ECEA79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7">
    <w:nsid w:val="7C246926"/>
    <w:multiLevelType w:val="multilevel"/>
    <w:tmpl w:val="7C246926"/>
    <w:lvl w:ilvl="0">
      <w:start w:val="1"/>
      <w:numFmt w:val="upp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5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7"/>
  </w:num>
  <w:num w:numId="26">
    <w:abstractNumId w:val="26"/>
  </w:num>
  <w:num w:numId="27">
    <w:abstractNumId w:val="4"/>
  </w:num>
  <w:num w:numId="28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13B25"/>
    <w:rsid w:val="00007889"/>
    <w:rsid w:val="00091322"/>
    <w:rsid w:val="001E02C5"/>
    <w:rsid w:val="00213B25"/>
    <w:rsid w:val="003C4A95"/>
    <w:rsid w:val="004A3551"/>
    <w:rsid w:val="005C102E"/>
    <w:rsid w:val="00882976"/>
    <w:rsid w:val="00B14D29"/>
    <w:rsid w:val="00D57696"/>
    <w:rsid w:val="00F31777"/>
    <w:rsid w:val="00FF29ED"/>
    <w:rsid w:val="126A1E7F"/>
    <w:rsid w:val="38663A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3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13B25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rsid w:val="00213B2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213B2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rsid w:val="00213B2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rsid w:val="00213B2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213B2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13B25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sid w:val="00213B25"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rsid w:val="00213B25"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ubtitle">
    <w:name w:val="Subtitle"/>
    <w:basedOn w:val="Normal"/>
    <w:next w:val="Normal"/>
    <w:rsid w:val="00213B2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rsid w:val="00213B25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sid w:val="00213B2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13B25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F317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31777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/GE22ApjU+yq7F0TnQf85/hvAg==">AMUW2mW58fjmjKXqBU4rhBNAmaHjdtqz0ijoBeiyLbXPS4s9hnFCkRND3nYUyjC2ux1bRI0mj7eJbtA/DlPDK10W3cohyKQatfxJj2XZoHz4nTfEimvvYXcLD7ZKtyCEHbdQKjISlh2s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1596</Words>
  <Characters>9102</Characters>
  <Application>Microsoft Office Word</Application>
  <DocSecurity>0</DocSecurity>
  <Lines>75</Lines>
  <Paragraphs>21</Paragraphs>
  <ScaleCrop>false</ScaleCrop>
  <Company/>
  <LinksUpToDate>false</LinksUpToDate>
  <CharactersWithSpaces>10677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zamar.khan</dc:creator>
  <cp:lastModifiedBy>BIG  BANG</cp:lastModifiedBy>
  <cp:revision>10</cp:revision>
  <dcterms:created xsi:type="dcterms:W3CDTF">2025-08-08T20:10:00Z</dcterms:created>
  <dcterms:modified xsi:type="dcterms:W3CDTF">2025-08-08T20:16:00Z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5CFD0BCD6C6B483995833A4C8D0AFBB0</vt:lpwstr>
  </property>
</Properties>
</file>